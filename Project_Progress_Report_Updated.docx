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BA226">
      <w:pPr>
        <w:jc w:val="center"/>
      </w:pPr>
      <w:r>
        <w:rPr>
          <w:b/>
          <w:sz w:val="48"/>
        </w:rPr>
        <w:t>Project Synopsis</w:t>
      </w:r>
      <w:r>
        <w:rPr>
          <w:b/>
          <w:sz w:val="48"/>
        </w:rPr>
        <w:br w:type="textWrapping"/>
      </w:r>
    </w:p>
    <w:p w14:paraId="0FAB3490">
      <w:pPr>
        <w:jc w:val="center"/>
      </w:pPr>
      <w:r>
        <w:rPr>
          <w:b/>
          <w:sz w:val="32"/>
        </w:rPr>
        <w:t>on</w:t>
      </w:r>
      <w:r>
        <w:rPr>
          <w:b/>
          <w:sz w:val="32"/>
        </w:rPr>
        <w:br w:type="textWrapping"/>
      </w:r>
    </w:p>
    <w:p w14:paraId="0EFEB17A">
      <w:pPr>
        <w:jc w:val="center"/>
      </w:pPr>
      <w:r>
        <w:rPr>
          <w:b/>
          <w:sz w:val="40"/>
        </w:rPr>
        <w:t>DevHub - An Internal Developer Portal</w:t>
      </w:r>
      <w:r>
        <w:rPr>
          <w:b/>
          <w:sz w:val="40"/>
        </w:rPr>
        <w:br w:type="textWrapping"/>
      </w:r>
    </w:p>
    <w:p w14:paraId="4FE4F742">
      <w:pPr>
        <w:jc w:val="center"/>
      </w:pPr>
      <w:r>
        <w:br w:type="textWrapping"/>
      </w:r>
      <w:r>
        <w:t xml:space="preserve">[College </w:t>
      </w:r>
      <w:r>
        <w:rPr>
          <w:rFonts w:hint="default"/>
          <w:lang w:val="en-US"/>
        </w:rPr>
        <w:t>yaha add kariyega deviyo aur theme change kariyega according to the clg format</w:t>
      </w:r>
      <w:r>
        <w:t>]</w:t>
      </w:r>
      <w:r>
        <w:br w:type="textWrapping"/>
      </w:r>
    </w:p>
    <w:p w14:paraId="4F748CCD">
      <w:r>
        <w:rPr>
          <w:b/>
        </w:rPr>
        <w:t>Session: 2026-27</w:t>
      </w:r>
      <w:r>
        <w:rPr>
          <w:b/>
        </w:rPr>
        <w:br w:type="textWrapping"/>
      </w:r>
      <w:r>
        <w:rPr>
          <w:b/>
        </w:rPr>
        <w:t>Year/Semester: IVth / VIIth</w:t>
      </w:r>
      <w:r>
        <w:rPr>
          <w:b/>
        </w:rPr>
        <w:br w:type="textWrapping"/>
      </w:r>
      <w:r>
        <w:rPr>
          <w:b/>
        </w:rPr>
        <w:t>Project Group No.: GA004</w:t>
      </w:r>
      <w:r>
        <w:rPr>
          <w:b/>
        </w:rPr>
        <w:br w:type="textWrapping"/>
      </w:r>
      <w:r>
        <w:rPr>
          <w:b/>
        </w:rPr>
        <w:t>Project Guide Name: Prof. S. R. Kale</w:t>
      </w:r>
      <w:r>
        <w:rPr>
          <w:b/>
        </w:rPr>
        <w:br w:type="textWrapping"/>
      </w:r>
      <w:r>
        <w:rPr>
          <w:b/>
        </w:rPr>
        <w:t>Project Leader Name: Minakshi S. Bobade</w:t>
      </w:r>
      <w:r>
        <w:rPr>
          <w:b/>
        </w:rPr>
        <w:br w:type="textWrapping"/>
      </w:r>
    </w:p>
    <w:p w14:paraId="635F3BB6">
      <w:r>
        <w:br w:type="textWrapping"/>
      </w:r>
      <w:r>
        <w:br w:type="textWrapping"/>
      </w:r>
    </w:p>
    <w:p w14:paraId="50A49DF1">
      <w:pPr>
        <w:jc w:val="center"/>
      </w:pPr>
      <w:r>
        <w:rPr>
          <w:b/>
        </w:rPr>
        <w:t>Department of Computer Science &amp; Engineering</w:t>
      </w:r>
      <w:r>
        <w:rPr>
          <w:b/>
        </w:rPr>
        <w:br w:type="textWrapping"/>
      </w:r>
      <w:r>
        <w:rPr>
          <w:b/>
        </w:rPr>
        <w:t>P. R. Pote Patil College of Engineering &amp; Management,</w:t>
      </w:r>
      <w:r>
        <w:rPr>
          <w:b/>
        </w:rPr>
        <w:br w:type="textWrapping"/>
      </w:r>
      <w:r>
        <w:rPr>
          <w:b/>
        </w:rPr>
        <w:t>Amravati-444602 (M.S.)</w:t>
      </w:r>
    </w:p>
    <w:p w14:paraId="58FD35ED">
      <w:r>
        <w:br w:type="page"/>
      </w:r>
    </w:p>
    <w:p w14:paraId="23E1F054">
      <w:pPr>
        <w:jc w:val="center"/>
      </w:pPr>
      <w:r>
        <w:rPr>
          <w:b/>
          <w:sz w:val="40"/>
        </w:rPr>
        <w:t>Project Progress Report - I</w:t>
      </w:r>
      <w:r>
        <w:rPr>
          <w:b/>
          <w:sz w:val="40"/>
        </w:rPr>
        <w:br w:type="textWrapping"/>
      </w:r>
    </w:p>
    <w:p w14:paraId="003761DC">
      <w:pPr>
        <w:jc w:val="center"/>
      </w:pPr>
      <w:r>
        <w:rPr>
          <w:b/>
          <w:sz w:val="28"/>
        </w:rPr>
        <w:t>on</w:t>
      </w:r>
      <w:r>
        <w:rPr>
          <w:b/>
          <w:sz w:val="28"/>
        </w:rPr>
        <w:br w:type="textWrapping"/>
      </w:r>
    </w:p>
    <w:p w14:paraId="17315064">
      <w:pPr>
        <w:jc w:val="center"/>
      </w:pPr>
      <w:r>
        <w:rPr>
          <w:b/>
          <w:sz w:val="32"/>
        </w:rPr>
        <w:t>DevHub- An Internal Developer portal</w:t>
      </w:r>
      <w:r>
        <w:rPr>
          <w:b/>
          <w:sz w:val="32"/>
        </w:rPr>
        <w:br w:type="textWrapping"/>
      </w:r>
      <w:r>
        <w:rPr>
          <w:b/>
          <w:sz w:val="32"/>
        </w:rPr>
        <w:br w:type="textWrapping"/>
      </w:r>
    </w:p>
    <w:p w14:paraId="56B1AB86">
      <w:pPr>
        <w:jc w:val="center"/>
      </w:pPr>
      <w:r>
        <w:rPr>
          <w:b/>
        </w:rPr>
        <w:t>Submitted By</w:t>
      </w:r>
      <w:r>
        <w:rPr>
          <w:b/>
        </w:rPr>
        <w:br w:type="textWrapping"/>
      </w:r>
      <w:r>
        <w:rPr>
          <w:b/>
        </w:rPr>
        <w:br w:type="textWrapping"/>
      </w:r>
    </w:p>
    <w:tbl>
      <w:tblPr>
        <w:tblStyle w:val="12"/>
        <w:tblW w:w="0" w:type="auto"/>
        <w:tblInd w:w="0" w:type="dxa"/>
        <w:tblLayout w:type="autofit"/>
        <w:tblCellMar>
          <w:top w:w="0" w:type="dxa"/>
          <w:left w:w="108" w:type="dxa"/>
          <w:bottom w:w="0" w:type="dxa"/>
          <w:right w:w="108" w:type="dxa"/>
        </w:tblCellMar>
      </w:tblPr>
      <w:tblGrid>
        <w:gridCol w:w="4320"/>
        <w:gridCol w:w="4320"/>
      </w:tblGrid>
      <w:tr w14:paraId="635ADD5C">
        <w:tblPrEx>
          <w:tblCellMar>
            <w:top w:w="0" w:type="dxa"/>
            <w:left w:w="108" w:type="dxa"/>
            <w:bottom w:w="0" w:type="dxa"/>
            <w:right w:w="108" w:type="dxa"/>
          </w:tblCellMar>
        </w:tblPrEx>
        <w:tc>
          <w:tcPr>
            <w:tcW w:w="4320" w:type="dxa"/>
          </w:tcPr>
          <w:p w14:paraId="4AE1CC92">
            <w:r>
              <w:rPr>
                <w:b/>
              </w:rPr>
              <w:t>1. Shravani A. Bire</w:t>
            </w:r>
          </w:p>
        </w:tc>
        <w:tc>
          <w:tcPr>
            <w:tcW w:w="4320" w:type="dxa"/>
          </w:tcPr>
          <w:p w14:paraId="182ACCAB">
            <w:r>
              <w:rPr>
                <w:b/>
              </w:rPr>
              <w:t>4. Gayatri A. Kanake</w:t>
            </w:r>
          </w:p>
        </w:tc>
      </w:tr>
      <w:tr w14:paraId="0F8B8CBB">
        <w:tblPrEx>
          <w:tblCellMar>
            <w:top w:w="0" w:type="dxa"/>
            <w:left w:w="108" w:type="dxa"/>
            <w:bottom w:w="0" w:type="dxa"/>
            <w:right w:w="108" w:type="dxa"/>
          </w:tblCellMar>
        </w:tblPrEx>
        <w:tc>
          <w:tcPr>
            <w:tcW w:w="4320" w:type="dxa"/>
          </w:tcPr>
          <w:p w14:paraId="167956E0">
            <w:r>
              <w:rPr>
                <w:b/>
              </w:rPr>
              <w:t>2. Rashmi V. Kaware</w:t>
            </w:r>
          </w:p>
        </w:tc>
        <w:tc>
          <w:tcPr>
            <w:tcW w:w="4320" w:type="dxa"/>
          </w:tcPr>
          <w:p w14:paraId="649ECA34">
            <w:r>
              <w:rPr>
                <w:b/>
              </w:rPr>
              <w:t>5. Sakshi G. Rathod</w:t>
            </w:r>
          </w:p>
        </w:tc>
      </w:tr>
      <w:tr w14:paraId="45669209">
        <w:tblPrEx>
          <w:tblCellMar>
            <w:top w:w="0" w:type="dxa"/>
            <w:left w:w="108" w:type="dxa"/>
            <w:bottom w:w="0" w:type="dxa"/>
            <w:right w:w="108" w:type="dxa"/>
          </w:tblCellMar>
        </w:tblPrEx>
        <w:tc>
          <w:tcPr>
            <w:tcW w:w="4320" w:type="dxa"/>
          </w:tcPr>
          <w:p w14:paraId="6221B23B">
            <w:r>
              <w:rPr>
                <w:b/>
              </w:rPr>
              <w:t>3. Minakshi S. Bobade</w:t>
            </w:r>
          </w:p>
        </w:tc>
        <w:tc>
          <w:tcPr>
            <w:tcW w:w="4320" w:type="dxa"/>
          </w:tcPr>
          <w:p w14:paraId="334CAC88">
            <w:r>
              <w:rPr>
                <w:b/>
              </w:rPr>
              <w:t>6. Divyani v. Yerme</w:t>
            </w:r>
          </w:p>
        </w:tc>
      </w:tr>
    </w:tbl>
    <w:p w14:paraId="67DC8494">
      <w:r>
        <w:br w:type="textWrapping"/>
      </w:r>
    </w:p>
    <w:tbl>
      <w:tblPr>
        <w:tblStyle w:val="12"/>
        <w:tblW w:w="0" w:type="auto"/>
        <w:tblInd w:w="0" w:type="dxa"/>
        <w:tblLayout w:type="autofit"/>
        <w:tblCellMar>
          <w:top w:w="0" w:type="dxa"/>
          <w:left w:w="108" w:type="dxa"/>
          <w:bottom w:w="0" w:type="dxa"/>
          <w:right w:w="108" w:type="dxa"/>
        </w:tblCellMar>
      </w:tblPr>
      <w:tblGrid>
        <w:gridCol w:w="4320"/>
        <w:gridCol w:w="4320"/>
      </w:tblGrid>
      <w:tr w14:paraId="314C521E">
        <w:tblPrEx>
          <w:tblCellMar>
            <w:top w:w="0" w:type="dxa"/>
            <w:left w:w="108" w:type="dxa"/>
            <w:bottom w:w="0" w:type="dxa"/>
            <w:right w:w="108" w:type="dxa"/>
          </w:tblCellMar>
        </w:tblPrEx>
        <w:tc>
          <w:tcPr>
            <w:tcW w:w="4320" w:type="dxa"/>
          </w:tcPr>
          <w:p w14:paraId="29EB08A0">
            <w:pPr>
              <w:jc w:val="center"/>
            </w:pPr>
            <w:r>
              <w:rPr>
                <w:b/>
              </w:rPr>
              <w:t>Prof. S. R. kale</w:t>
            </w:r>
            <w:r>
              <w:rPr>
                <w:b/>
              </w:rPr>
              <w:br w:type="textWrapping"/>
            </w:r>
            <w:r>
              <w:rPr>
                <w:b/>
              </w:rPr>
              <w:t>Guide</w:t>
            </w:r>
          </w:p>
        </w:tc>
        <w:tc>
          <w:tcPr>
            <w:tcW w:w="4320" w:type="dxa"/>
          </w:tcPr>
          <w:p w14:paraId="272919E1">
            <w:pPr>
              <w:jc w:val="center"/>
            </w:pPr>
            <w:r>
              <w:rPr>
                <w:b/>
              </w:rPr>
              <w:t>Dr. V. B. Gadicha</w:t>
            </w:r>
            <w:r>
              <w:rPr>
                <w:b/>
              </w:rPr>
              <w:br w:type="textWrapping"/>
            </w:r>
            <w:r>
              <w:rPr>
                <w:b/>
              </w:rPr>
              <w:t>HOD, CSE</w:t>
            </w:r>
          </w:p>
        </w:tc>
      </w:tr>
      <w:tr w14:paraId="3F3F2C8F">
        <w:tblPrEx>
          <w:tblCellMar>
            <w:top w:w="0" w:type="dxa"/>
            <w:left w:w="108" w:type="dxa"/>
            <w:bottom w:w="0" w:type="dxa"/>
            <w:right w:w="108" w:type="dxa"/>
          </w:tblCellMar>
        </w:tblPrEx>
        <w:tc>
          <w:tcPr>
            <w:tcW w:w="4320" w:type="dxa"/>
          </w:tcPr>
          <w:p w14:paraId="03F40240">
            <w:pPr>
              <w:jc w:val="center"/>
            </w:pPr>
          </w:p>
        </w:tc>
        <w:tc>
          <w:tcPr>
            <w:tcW w:w="4320" w:type="dxa"/>
          </w:tcPr>
          <w:p w14:paraId="2F68032A">
            <w:pPr>
              <w:jc w:val="center"/>
            </w:pPr>
          </w:p>
        </w:tc>
      </w:tr>
    </w:tbl>
    <w:p w14:paraId="55E33362">
      <w:pPr>
        <w:jc w:val="center"/>
      </w:pPr>
      <w:r>
        <w:br w:type="textWrapping"/>
      </w:r>
      <w:r>
        <w:t>[College Logo Here]</w:t>
      </w:r>
      <w:r>
        <w:br w:type="textWrapping"/>
      </w:r>
    </w:p>
    <w:p w14:paraId="63273EFE">
      <w:pPr>
        <w:jc w:val="center"/>
      </w:pPr>
      <w:r>
        <w:rPr>
          <w:b/>
        </w:rPr>
        <w:t>Department of Computer Science &amp; Engineering</w:t>
      </w:r>
      <w:r>
        <w:rPr>
          <w:b/>
        </w:rPr>
        <w:br w:type="textWrapping"/>
      </w:r>
      <w:r>
        <w:rPr>
          <w:b/>
        </w:rPr>
        <w:t>P. R. Pote Patil College of Engineering &amp; Management,</w:t>
      </w:r>
      <w:r>
        <w:rPr>
          <w:b/>
        </w:rPr>
        <w:br w:type="textWrapping"/>
      </w:r>
      <w:r>
        <w:rPr>
          <w:b/>
        </w:rPr>
        <w:t>Amravati-444602 (M.S.)</w:t>
      </w:r>
      <w:r>
        <w:rPr>
          <w:b/>
        </w:rPr>
        <w:br w:type="textWrapping"/>
      </w:r>
      <w:r>
        <w:rPr>
          <w:b/>
        </w:rPr>
        <w:t>(An Autonomous Institute)</w:t>
      </w:r>
      <w:r>
        <w:rPr>
          <w:b/>
        </w:rPr>
        <w:br w:type="textWrapping"/>
      </w:r>
      <w:r>
        <w:rPr>
          <w:b/>
        </w:rPr>
        <w:t>2026-2027</w:t>
      </w:r>
    </w:p>
    <w:p w14:paraId="33F82B5A">
      <w:r>
        <w:br w:type="page"/>
      </w:r>
    </w:p>
    <w:p w14:paraId="5421B481">
      <w:pPr>
        <w:jc w:val="center"/>
      </w:pPr>
      <w:r>
        <w:rPr>
          <w:b/>
          <w:sz w:val="28"/>
        </w:rPr>
        <w:t>Table of Conten</w:t>
      </w:r>
      <w:r>
        <w:rPr>
          <w:b/>
          <w:sz w:val="28"/>
        </w:rPr>
        <w:br w:type="textWrapping"/>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6CE93D18">
        <w:tblPrEx>
          <w:tblCellMar>
            <w:top w:w="0" w:type="dxa"/>
            <w:left w:w="108" w:type="dxa"/>
            <w:bottom w:w="0" w:type="dxa"/>
            <w:right w:w="108" w:type="dxa"/>
          </w:tblCellMar>
        </w:tblPrEx>
        <w:tc>
          <w:tcPr>
            <w:tcW w:w="2880" w:type="dxa"/>
          </w:tcPr>
          <w:p w14:paraId="2517DF66">
            <w:r>
              <w:rPr>
                <w:b/>
              </w:rPr>
              <w:t>Sr. No.</w:t>
            </w:r>
          </w:p>
        </w:tc>
        <w:tc>
          <w:tcPr>
            <w:tcW w:w="2880" w:type="dxa"/>
          </w:tcPr>
          <w:p w14:paraId="4809B48C">
            <w:r>
              <w:rPr>
                <w:b/>
              </w:rPr>
              <w:t>Contents</w:t>
            </w:r>
          </w:p>
        </w:tc>
        <w:tc>
          <w:tcPr>
            <w:tcW w:w="2880" w:type="dxa"/>
          </w:tcPr>
          <w:p w14:paraId="305B836C">
            <w:r>
              <w:rPr>
                <w:b/>
              </w:rPr>
              <w:t>Page No.</w:t>
            </w:r>
          </w:p>
        </w:tc>
      </w:tr>
      <w:tr w14:paraId="25EEF495">
        <w:tblPrEx>
          <w:tblCellMar>
            <w:top w:w="0" w:type="dxa"/>
            <w:left w:w="108" w:type="dxa"/>
            <w:bottom w:w="0" w:type="dxa"/>
            <w:right w:w="108" w:type="dxa"/>
          </w:tblCellMar>
        </w:tblPrEx>
        <w:tc>
          <w:tcPr>
            <w:tcW w:w="2880" w:type="dxa"/>
          </w:tcPr>
          <w:p w14:paraId="351F5AE0">
            <w:r>
              <w:t>1</w:t>
            </w:r>
          </w:p>
        </w:tc>
        <w:tc>
          <w:tcPr>
            <w:tcW w:w="2880" w:type="dxa"/>
          </w:tcPr>
          <w:p w14:paraId="40591F9E">
            <w:r>
              <w:t>Progress Summary</w:t>
            </w:r>
          </w:p>
        </w:tc>
        <w:tc>
          <w:tcPr>
            <w:tcW w:w="2880" w:type="dxa"/>
          </w:tcPr>
          <w:p w14:paraId="7C749352">
            <w:r>
              <w:t>1</w:t>
            </w:r>
          </w:p>
        </w:tc>
      </w:tr>
      <w:tr w14:paraId="51CB8AE2">
        <w:tblPrEx>
          <w:tblCellMar>
            <w:top w:w="0" w:type="dxa"/>
            <w:left w:w="108" w:type="dxa"/>
            <w:bottom w:w="0" w:type="dxa"/>
            <w:right w:w="108" w:type="dxa"/>
          </w:tblCellMar>
        </w:tblPrEx>
        <w:tc>
          <w:tcPr>
            <w:tcW w:w="2880" w:type="dxa"/>
          </w:tcPr>
          <w:p w14:paraId="3BFF65A3">
            <w:r>
              <w:t>2</w:t>
            </w:r>
          </w:p>
        </w:tc>
        <w:tc>
          <w:tcPr>
            <w:tcW w:w="2880" w:type="dxa"/>
          </w:tcPr>
          <w:p w14:paraId="72A09419">
            <w:r>
              <w:t>Project Progress Details</w:t>
            </w:r>
          </w:p>
        </w:tc>
        <w:tc>
          <w:tcPr>
            <w:tcW w:w="2880" w:type="dxa"/>
          </w:tcPr>
          <w:p w14:paraId="465A57F2">
            <w:r>
              <w:t>2</w:t>
            </w:r>
          </w:p>
        </w:tc>
      </w:tr>
      <w:tr w14:paraId="54778917">
        <w:tblPrEx>
          <w:tblCellMar>
            <w:top w:w="0" w:type="dxa"/>
            <w:left w:w="108" w:type="dxa"/>
            <w:bottom w:w="0" w:type="dxa"/>
            <w:right w:w="108" w:type="dxa"/>
          </w:tblCellMar>
        </w:tblPrEx>
        <w:tc>
          <w:tcPr>
            <w:tcW w:w="2880" w:type="dxa"/>
          </w:tcPr>
          <w:p w14:paraId="39214848">
            <w:r>
              <w:t>3</w:t>
            </w:r>
          </w:p>
        </w:tc>
        <w:tc>
          <w:tcPr>
            <w:tcW w:w="2880" w:type="dxa"/>
          </w:tcPr>
          <w:p w14:paraId="2602C014">
            <w:r>
              <w:t>Work in Progress</w:t>
            </w:r>
          </w:p>
        </w:tc>
        <w:tc>
          <w:tcPr>
            <w:tcW w:w="2880" w:type="dxa"/>
          </w:tcPr>
          <w:p w14:paraId="1D20B571">
            <w:r>
              <w:t>3</w:t>
            </w:r>
          </w:p>
        </w:tc>
      </w:tr>
      <w:tr w14:paraId="1DBF9DBC">
        <w:tblPrEx>
          <w:tblCellMar>
            <w:top w:w="0" w:type="dxa"/>
            <w:left w:w="108" w:type="dxa"/>
            <w:bottom w:w="0" w:type="dxa"/>
            <w:right w:w="108" w:type="dxa"/>
          </w:tblCellMar>
        </w:tblPrEx>
        <w:tc>
          <w:tcPr>
            <w:tcW w:w="2880" w:type="dxa"/>
          </w:tcPr>
          <w:p w14:paraId="4FEEA9B1">
            <w:r>
              <w:t>4</w:t>
            </w:r>
          </w:p>
        </w:tc>
        <w:tc>
          <w:tcPr>
            <w:tcW w:w="2880" w:type="dxa"/>
          </w:tcPr>
          <w:p w14:paraId="61074619">
            <w:r>
              <w:t>Project Planning</w:t>
            </w:r>
          </w:p>
        </w:tc>
        <w:tc>
          <w:tcPr>
            <w:tcW w:w="2880" w:type="dxa"/>
          </w:tcPr>
          <w:p w14:paraId="4E18F3EA">
            <w:r>
              <w:t>4</w:t>
            </w:r>
          </w:p>
        </w:tc>
      </w:tr>
      <w:tr w14:paraId="0006E08E">
        <w:tblPrEx>
          <w:tblCellMar>
            <w:top w:w="0" w:type="dxa"/>
            <w:left w:w="108" w:type="dxa"/>
            <w:bottom w:w="0" w:type="dxa"/>
            <w:right w:w="108" w:type="dxa"/>
          </w:tblCellMar>
        </w:tblPrEx>
        <w:tc>
          <w:tcPr>
            <w:tcW w:w="2880" w:type="dxa"/>
          </w:tcPr>
          <w:p w14:paraId="5B655C2F">
            <w:r>
              <w:t>5</w:t>
            </w:r>
          </w:p>
        </w:tc>
        <w:tc>
          <w:tcPr>
            <w:tcW w:w="2880" w:type="dxa"/>
          </w:tcPr>
          <w:p w14:paraId="101E06DC">
            <w:r>
              <w:t>Outcomes (Implications) Of Current Work</w:t>
            </w:r>
          </w:p>
        </w:tc>
        <w:tc>
          <w:tcPr>
            <w:tcW w:w="2880" w:type="dxa"/>
          </w:tcPr>
          <w:p w14:paraId="694F64C5">
            <w:r>
              <w:t>4</w:t>
            </w:r>
          </w:p>
        </w:tc>
      </w:tr>
      <w:tr w14:paraId="3BEB35B8">
        <w:tblPrEx>
          <w:tblCellMar>
            <w:top w:w="0" w:type="dxa"/>
            <w:left w:w="108" w:type="dxa"/>
            <w:bottom w:w="0" w:type="dxa"/>
            <w:right w:w="108" w:type="dxa"/>
          </w:tblCellMar>
        </w:tblPrEx>
        <w:tc>
          <w:tcPr>
            <w:tcW w:w="2880" w:type="dxa"/>
          </w:tcPr>
          <w:p w14:paraId="2AD38B06">
            <w:r>
              <w:t>6</w:t>
            </w:r>
          </w:p>
        </w:tc>
        <w:tc>
          <w:tcPr>
            <w:tcW w:w="2880" w:type="dxa"/>
          </w:tcPr>
          <w:p w14:paraId="0A5BFBDC">
            <w:r>
              <w:t>Patent/Paper Publication/Copyright Certificate Status</w:t>
            </w:r>
          </w:p>
        </w:tc>
        <w:tc>
          <w:tcPr>
            <w:tcW w:w="2880" w:type="dxa"/>
          </w:tcPr>
          <w:p w14:paraId="5633C8A1">
            <w:r>
              <w:t>5</w:t>
            </w:r>
          </w:p>
        </w:tc>
      </w:tr>
      <w:tr w14:paraId="55952316">
        <w:tblPrEx>
          <w:tblCellMar>
            <w:top w:w="0" w:type="dxa"/>
            <w:left w:w="108" w:type="dxa"/>
            <w:bottom w:w="0" w:type="dxa"/>
            <w:right w:w="108" w:type="dxa"/>
          </w:tblCellMar>
        </w:tblPrEx>
        <w:tc>
          <w:tcPr>
            <w:tcW w:w="2880" w:type="dxa"/>
          </w:tcPr>
          <w:p w14:paraId="1DC5FFF8">
            <w:r>
              <w:t>7</w:t>
            </w:r>
          </w:p>
        </w:tc>
        <w:tc>
          <w:tcPr>
            <w:tcW w:w="2880" w:type="dxa"/>
          </w:tcPr>
          <w:p w14:paraId="1507FA94">
            <w:r>
              <w:t>Conclusion</w:t>
            </w:r>
          </w:p>
        </w:tc>
        <w:tc>
          <w:tcPr>
            <w:tcW w:w="2880" w:type="dxa"/>
          </w:tcPr>
          <w:p w14:paraId="6063BBD9">
            <w:r>
              <w:t>5</w:t>
            </w:r>
          </w:p>
        </w:tc>
      </w:tr>
    </w:tbl>
    <w:p w14:paraId="59C1B0BD">
      <w:r>
        <w:br w:type="page"/>
      </w:r>
    </w:p>
    <w:p w14:paraId="25086D90">
      <w:pPr>
        <w:jc w:val="center"/>
      </w:pPr>
      <w:r>
        <w:rPr>
          <w:b/>
          <w:sz w:val="28"/>
          <w:u w:val="single"/>
        </w:rPr>
        <w:t>Overview of Project Progress Report – I</w:t>
      </w:r>
      <w:r>
        <w:rPr>
          <w:b/>
          <w:sz w:val="28"/>
          <w:u w:val="single"/>
        </w:rPr>
        <w:br w:type="textWrapping"/>
      </w:r>
    </w:p>
    <w:p w14:paraId="77D277E8">
      <w:r>
        <w:t>1. Number of Modules in your Projects: 6</w:t>
      </w:r>
    </w:p>
    <w:p w14:paraId="4034E997">
      <w:r>
        <w:t>2. Progress Report – I include how many modules: 4</w:t>
      </w:r>
    </w:p>
    <w:p w14:paraId="4EA6CA7D">
      <w:r>
        <w:t>3. Number of Objectives achieved in current progress report: 3</w:t>
      </w:r>
    </w:p>
    <w:p w14:paraId="22475834">
      <w:r>
        <w:rPr>
          <w:b/>
        </w:rPr>
        <w:t>4. Progress Summary</w:t>
      </w:r>
    </w:p>
    <w:p w14:paraId="0C17133A">
      <w:r>
        <w:t>• DevHub is a comprehensive DevOps Management Platform developed as a full-stack web application using TypeScript, React, Node.js, Express.js, and Prisma ORM.</w:t>
      </w:r>
    </w:p>
    <w:p w14:paraId="505E6713">
      <w:r>
        <w:t>• The project follows a monorepo architecture consisting of three packages: database (Prisma schema with 18 models), API (RESTful backend with JWT authentication), and web (React frontend with 8 interactive pages).</w:t>
      </w:r>
    </w:p>
    <w:p w14:paraId="15A3A571">
      <w:r>
        <w:t>• A secure authentication and authorization system has been implemented using JWT tokens, bcrypt password hashing (12 rounds), and role-based access control supporting four roles: ADMIN, MANAGER, DEVELOPER, and VIEWER.</w:t>
      </w:r>
    </w:p>
    <w:p w14:paraId="678BD54E">
      <w:r>
        <w:t>• Team and project management modules are fully functional with complete CRUD operations, member role assignments, project status tracking, and activity logging.</w:t>
      </w:r>
    </w:p>
    <w:p w14:paraId="5EE8E090">
      <w:r>
        <w:t>• The CI/CD deployment tracking module supports six deployment statuses (QUEUED, IN_PROGRESS, SUCCESS, FAILED, ROLLED_BACK, CANCELLED) with background workers that simulate a real pipeline. The system monitoring module provides URL health checks, ping history, uptime percentage calculation, and 24-hour failure tracking.</w:t>
      </w:r>
    </w:p>
    <w:p w14:paraId="5C77E401">
      <w:r>
        <w:t>• All database operations are performed through Prisma ORM with proper relations, indexes, and constraints. Input validation is handled using Zod schemas, and security is enforced through Helmet.js, rate limiting (100 requests/15 minutes), and CORS configuration.</w:t>
      </w:r>
    </w:p>
    <w:p w14:paraId="48AE9C36">
      <w:r>
        <w:t>• The project is approximately 50% complete. Three out of six modules have been completed and tested. The System Monitoring &amp; Alerting module is currently under development.</w:t>
      </w:r>
    </w:p>
    <w:p w14:paraId="4E84C946">
      <w:r>
        <w:rPr>
          <w:b/>
        </w:rPr>
        <w:br w:type="textWrapping"/>
      </w:r>
      <w:r>
        <w:rPr>
          <w:b/>
        </w:rPr>
        <w:t>2. Project Progress Details</w:t>
      </w:r>
    </w:p>
    <w:p w14:paraId="7588E93C">
      <w:r>
        <w:rPr>
          <w:b/>
        </w:rPr>
        <w:t>List of Project Modules/ Sections/ Phases:</w:t>
      </w:r>
    </w:p>
    <w:p w14:paraId="366D77BA">
      <w:r>
        <w:t>• Module 1: User Authentication &amp; Authorization</w:t>
      </w:r>
    </w:p>
    <w:p w14:paraId="4EDBE096">
      <w:r>
        <w:t>• Module 2: Team &amp; Project Management</w:t>
      </w:r>
    </w:p>
    <w:p w14:paraId="68CC5901">
      <w:r>
        <w:t>• Module 3: CI/CD Deployment Tracking</w:t>
      </w:r>
    </w:p>
    <w:p w14:paraId="5BB7E11F">
      <w:r>
        <w:t>• Module 4: System Monitoring &amp; Alerting</w:t>
      </w:r>
    </w:p>
    <w:p w14:paraId="525AF5A2">
      <w:r>
        <w:t>• Module 5: Dashboard &amp; Analytics</w:t>
      </w:r>
    </w:p>
    <w:p w14:paraId="432BCA0A">
      <w:r>
        <w:t>• Module 6: Security, Testing &amp; Deployment</w:t>
      </w:r>
    </w:p>
    <w:p w14:paraId="2123380A">
      <w:r>
        <w:rPr>
          <w:b/>
        </w:rPr>
        <w:br w:type="textWrapping"/>
      </w:r>
      <w:r>
        <w:rPr>
          <w:b/>
        </w:rPr>
        <w:t>Status/ Progress of Project Modules Completion:</w:t>
      </w:r>
    </w:p>
    <w:p w14:paraId="59704F8E">
      <w:r>
        <w:t>• Module 1 (Authentication &amp; Authorization): COMPLETED – JWT-based login/register, RBAC, token refresh, password hashing, email verification support.</w:t>
      </w:r>
    </w:p>
    <w:p w14:paraId="51738C13">
      <w:r>
        <w:t>• Module 2 (Team &amp; Project Management): COMPLETED – Full CRUD for teams and projects, member roles (OWNER, ADMIN, MEMBER), project status tracking, repository and environment associations.</w:t>
      </w:r>
    </w:p>
    <w:p w14:paraId="1CACB908">
      <w:r>
        <w:t>• Module 3 (CI/CD Deployment Tracking): COMPLETED – Deployment lifecycle with background worker simulation, commit linking, environment management, versioning and rollback tracking.</w:t>
      </w:r>
    </w:p>
    <w:p w14:paraId="40CB9BAF">
      <w:r>
        <w:t>• Module 4 (System Monitoring &amp; Alerting): IN PROGRESS – URL monitoring with configurable intervals, HTTP method support, and ping history calculation is currently being implemented and tested.</w:t>
      </w:r>
    </w:p>
    <w:p w14:paraId="33DB4927">
      <w:r>
        <w:t>• Module 5 (Dashboard &amp; Analytics): PENDING – Real-time statistics dashboard with deployment success rate charts, activity feeds, and team/project metrics is scheduled for the next phase.</w:t>
      </w:r>
    </w:p>
    <w:p w14:paraId="5AE2EEDA">
      <w:r>
        <w:t>• Module 6 (Security, Testing &amp; Deployment): PENDING – Comprehensive testing, security audit, Docker deployment, and final documentation are scheduled for the next phase.</w:t>
      </w:r>
    </w:p>
    <w:p w14:paraId="1E748244">
      <w:r>
        <w:br w:type="page"/>
      </w:r>
    </w:p>
    <w:p w14:paraId="2F59A2FD">
      <w:r>
        <w:rPr>
          <w:b/>
        </w:rPr>
        <w:t>3. Work in Progress</w:t>
      </w:r>
    </w:p>
    <w:p w14:paraId="42485F52">
      <w:r>
        <w:rPr>
          <w:b/>
        </w:rPr>
        <w:t>Observations/Inferences/Remarks (if any):</w:t>
      </w:r>
    </w:p>
    <w:p w14:paraId="32AEA8F1">
      <w:r>
        <w:t>• The authentication and authorization flow is working correctly across all four user roles. Password hashing with bcrypt and JWT token management ensure secure session handling.</w:t>
      </w:r>
    </w:p>
    <w:p w14:paraId="45BA6845">
      <w:r>
        <w:t>• The background worker simulation for CI/CD deployments effectively demonstrates the real-world deployment pipeline stages (QUEUED → IN_PROGRESS → SUCCESS/FAILED).</w:t>
      </w:r>
    </w:p>
    <w:p w14:paraId="4EBE35CF">
      <w:r>
        <w:t>• The system monitoring module is currently under development. Basic URL ping functionality is being tested, and the alert notification system is being designed to support multiple channels (email, webhook, SMS).</w:t>
      </w:r>
    </w:p>
    <w:p w14:paraId="1119EF46">
      <w:r>
        <w:t>• Database queries for the analytics dashboard need optimization using indexes on frequently queried columns (deployment status, created at).</w:t>
      </w:r>
    </w:p>
    <w:p w14:paraId="797BAEBD">
      <w:r>
        <w:rPr>
          <w:b/>
        </w:rPr>
        <w:br w:type="textWrapping"/>
      </w:r>
      <w:r>
        <w:rPr>
          <w:b/>
        </w:rPr>
        <w:t>Module-wise Project Progress Timeline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8228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FB3FF46">
            <w:pPr>
              <w:spacing w:after="0" w:line="240" w:lineRule="auto"/>
            </w:pPr>
            <w:r>
              <w:t>Module</w:t>
            </w:r>
          </w:p>
        </w:tc>
        <w:tc>
          <w:tcPr>
            <w:tcW w:w="2880" w:type="dxa"/>
          </w:tcPr>
          <w:p w14:paraId="6C1DD2A9">
            <w:pPr>
              <w:spacing w:after="0" w:line="240" w:lineRule="auto"/>
            </w:pPr>
            <w:r>
              <w:t>Status of Module</w:t>
            </w:r>
          </w:p>
        </w:tc>
        <w:tc>
          <w:tcPr>
            <w:tcW w:w="2880" w:type="dxa"/>
          </w:tcPr>
          <w:p w14:paraId="3F21FBBE">
            <w:pPr>
              <w:spacing w:after="0" w:line="240" w:lineRule="auto"/>
            </w:pPr>
            <w:r>
              <w:t>Completion Date</w:t>
            </w:r>
          </w:p>
        </w:tc>
      </w:tr>
      <w:tr w14:paraId="1F488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3440121">
            <w:pPr>
              <w:spacing w:after="0" w:line="240" w:lineRule="auto"/>
            </w:pPr>
            <w:r>
              <w:t>Module 1</w:t>
            </w:r>
          </w:p>
        </w:tc>
        <w:tc>
          <w:tcPr>
            <w:tcW w:w="2880" w:type="dxa"/>
          </w:tcPr>
          <w:p w14:paraId="775B8394">
            <w:pPr>
              <w:spacing w:after="0" w:line="240" w:lineRule="auto"/>
            </w:pPr>
            <w:r>
              <w:t>Completed</w:t>
            </w:r>
          </w:p>
        </w:tc>
        <w:tc>
          <w:tcPr>
            <w:tcW w:w="2880" w:type="dxa"/>
          </w:tcPr>
          <w:p w14:paraId="7395EFC1">
            <w:pPr>
              <w:spacing w:after="0" w:line="240" w:lineRule="auto"/>
            </w:pPr>
            <w:r>
              <w:t>24-7-2026</w:t>
            </w:r>
          </w:p>
        </w:tc>
      </w:tr>
      <w:tr w14:paraId="34C4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706FA9A">
            <w:pPr>
              <w:spacing w:after="0" w:line="240" w:lineRule="auto"/>
            </w:pPr>
            <w:r>
              <w:t>Module 2</w:t>
            </w:r>
          </w:p>
        </w:tc>
        <w:tc>
          <w:tcPr>
            <w:tcW w:w="2880" w:type="dxa"/>
          </w:tcPr>
          <w:p w14:paraId="2AED9C84">
            <w:pPr>
              <w:spacing w:after="0" w:line="240" w:lineRule="auto"/>
            </w:pPr>
            <w:r>
              <w:t>Completed</w:t>
            </w:r>
          </w:p>
        </w:tc>
        <w:tc>
          <w:tcPr>
            <w:tcW w:w="2880" w:type="dxa"/>
          </w:tcPr>
          <w:p w14:paraId="55B7151D">
            <w:pPr>
              <w:spacing w:after="0" w:line="240" w:lineRule="auto"/>
            </w:pPr>
            <w:r>
              <w:t>1-8-2026</w:t>
            </w:r>
          </w:p>
        </w:tc>
      </w:tr>
      <w:tr w14:paraId="5682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7AC4412">
            <w:pPr>
              <w:spacing w:after="0" w:line="240" w:lineRule="auto"/>
            </w:pPr>
            <w:r>
              <w:t>Module 3</w:t>
            </w:r>
          </w:p>
        </w:tc>
        <w:tc>
          <w:tcPr>
            <w:tcW w:w="2880" w:type="dxa"/>
          </w:tcPr>
          <w:p w14:paraId="04029DBE">
            <w:pPr>
              <w:spacing w:after="0" w:line="240" w:lineRule="auto"/>
            </w:pPr>
            <w:r>
              <w:t>Completed</w:t>
            </w:r>
          </w:p>
        </w:tc>
        <w:tc>
          <w:tcPr>
            <w:tcW w:w="2880" w:type="dxa"/>
          </w:tcPr>
          <w:p w14:paraId="781E47EE">
            <w:pPr>
              <w:spacing w:after="0" w:line="240" w:lineRule="auto"/>
            </w:pPr>
            <w:r>
              <w:t>08-8-2026</w:t>
            </w:r>
          </w:p>
        </w:tc>
      </w:tr>
      <w:tr w14:paraId="29AF9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2F4658E">
            <w:pPr>
              <w:spacing w:after="0" w:line="240" w:lineRule="auto"/>
            </w:pPr>
            <w:r>
              <w:t>Module 4</w:t>
            </w:r>
          </w:p>
        </w:tc>
        <w:tc>
          <w:tcPr>
            <w:tcW w:w="2880" w:type="dxa"/>
          </w:tcPr>
          <w:p w14:paraId="01AB7EF5">
            <w:pPr>
              <w:spacing w:after="0" w:line="240" w:lineRule="auto"/>
            </w:pPr>
            <w:r>
              <w:t>In Progress</w:t>
            </w:r>
          </w:p>
        </w:tc>
        <w:tc>
          <w:tcPr>
            <w:tcW w:w="2880" w:type="dxa"/>
          </w:tcPr>
          <w:p w14:paraId="58FE20CD">
            <w:pPr>
              <w:spacing w:after="0" w:line="240" w:lineRule="auto"/>
            </w:pPr>
            <w:r>
              <w:t>---</w:t>
            </w:r>
          </w:p>
        </w:tc>
      </w:tr>
      <w:tr w14:paraId="69066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2782EC6">
            <w:pPr>
              <w:spacing w:after="0" w:line="240" w:lineRule="auto"/>
            </w:pPr>
            <w:r>
              <w:t>Module 5</w:t>
            </w:r>
          </w:p>
        </w:tc>
        <w:tc>
          <w:tcPr>
            <w:tcW w:w="2880" w:type="dxa"/>
          </w:tcPr>
          <w:p w14:paraId="16D29F29">
            <w:pPr>
              <w:spacing w:after="0" w:line="240" w:lineRule="auto"/>
            </w:pPr>
            <w:r>
              <w:t>Pending</w:t>
            </w:r>
          </w:p>
        </w:tc>
        <w:tc>
          <w:tcPr>
            <w:tcW w:w="2880" w:type="dxa"/>
          </w:tcPr>
          <w:p w14:paraId="0C3EFF37">
            <w:pPr>
              <w:spacing w:after="0" w:line="240" w:lineRule="auto"/>
            </w:pPr>
            <w:r>
              <w:t>---</w:t>
            </w:r>
          </w:p>
        </w:tc>
      </w:tr>
      <w:tr w14:paraId="15FBD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1BCAC83">
            <w:pPr>
              <w:spacing w:after="0" w:line="240" w:lineRule="auto"/>
            </w:pPr>
            <w:r>
              <w:t>Module 6</w:t>
            </w:r>
          </w:p>
        </w:tc>
        <w:tc>
          <w:tcPr>
            <w:tcW w:w="2880" w:type="dxa"/>
          </w:tcPr>
          <w:p w14:paraId="4C1E4C7B">
            <w:pPr>
              <w:spacing w:after="0" w:line="240" w:lineRule="auto"/>
            </w:pPr>
            <w:r>
              <w:t>Pending</w:t>
            </w:r>
          </w:p>
        </w:tc>
        <w:tc>
          <w:tcPr>
            <w:tcW w:w="2880" w:type="dxa"/>
          </w:tcPr>
          <w:p w14:paraId="44AE6DFB">
            <w:pPr>
              <w:spacing w:after="0" w:line="240" w:lineRule="auto"/>
            </w:pPr>
            <w:r>
              <w:t>---</w:t>
            </w:r>
          </w:p>
        </w:tc>
      </w:tr>
    </w:tbl>
    <w:p w14:paraId="4A948C41">
      <w:pPr>
        <w:jc w:val="center"/>
      </w:pPr>
      <w:r>
        <w:t>Table 3.1: Module-wise Project Progress Timeline</w:t>
      </w:r>
    </w:p>
    <w:p w14:paraId="5919C24E">
      <w:r>
        <w:rPr>
          <w:b/>
        </w:rPr>
        <w:br w:type="textWrapping"/>
      </w:r>
      <w:r>
        <w:rPr>
          <w:b/>
        </w:rPr>
        <w:t>5. Project Planning</w:t>
      </w:r>
    </w:p>
    <w:p w14:paraId="12674543">
      <w:r>
        <w:rPr>
          <w:b/>
        </w:rPr>
        <w:t>Details of Project Progress Report-II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4A86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A2A703D">
            <w:pPr>
              <w:spacing w:after="0" w:line="240" w:lineRule="auto"/>
            </w:pPr>
            <w:r>
              <w:t>Name of Module</w:t>
            </w:r>
          </w:p>
        </w:tc>
        <w:tc>
          <w:tcPr>
            <w:tcW w:w="4320" w:type="dxa"/>
          </w:tcPr>
          <w:p w14:paraId="298F38BE">
            <w:pPr>
              <w:spacing w:after="0" w:line="240" w:lineRule="auto"/>
            </w:pPr>
            <w:r>
              <w:t>Expected Completion Date</w:t>
            </w:r>
          </w:p>
        </w:tc>
      </w:tr>
      <w:tr w14:paraId="293D0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530CC91">
            <w:pPr>
              <w:spacing w:after="0" w:line="240" w:lineRule="auto"/>
            </w:pPr>
            <w:r>
              <w:t>Dashboard &amp; Analytics Module</w:t>
            </w:r>
          </w:p>
        </w:tc>
        <w:tc>
          <w:tcPr>
            <w:tcW w:w="4320" w:type="dxa"/>
          </w:tcPr>
          <w:p w14:paraId="40EA4270">
            <w:pPr>
              <w:spacing w:after="0" w:line="240" w:lineRule="auto"/>
            </w:pPr>
            <w:r>
              <w:t>25/07/2026</w:t>
            </w:r>
          </w:p>
        </w:tc>
      </w:tr>
      <w:tr w14:paraId="0D2CA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4BE565">
            <w:pPr>
              <w:spacing w:after="0" w:line="240" w:lineRule="auto"/>
            </w:pPr>
            <w:r>
              <w:t>Security, Testing &amp; Deployment Module</w:t>
            </w:r>
          </w:p>
        </w:tc>
        <w:tc>
          <w:tcPr>
            <w:tcW w:w="4320" w:type="dxa"/>
          </w:tcPr>
          <w:p w14:paraId="5C3AF8AC">
            <w:pPr>
              <w:spacing w:after="0" w:line="240" w:lineRule="auto"/>
            </w:pPr>
            <w:r>
              <w:t>22/08/2026</w:t>
            </w:r>
          </w:p>
        </w:tc>
      </w:tr>
    </w:tbl>
    <w:p w14:paraId="685ACD7B">
      <w:pPr>
        <w:jc w:val="center"/>
      </w:pPr>
      <w:r>
        <w:t>Table 4.1: Expected Modules for Project Progress Report-II</w:t>
      </w:r>
    </w:p>
    <w:p w14:paraId="5694FDF8">
      <w:r>
        <w:rPr>
          <w:b/>
        </w:rPr>
        <w:br w:type="textWrapping"/>
      </w:r>
      <w:r>
        <w:rPr>
          <w:b/>
        </w:rPr>
        <w:t>Required resources or support expected:</w:t>
      </w:r>
    </w:p>
    <w:p w14:paraId="459F881C">
      <w:r>
        <w:t>• Access to a cloud hosting platform (AWS/GCP/Azure) for deploying the application and demonstrating live monitoring and CI/CD pipelines.</w:t>
      </w:r>
    </w:p>
    <w:p w14:paraId="66B2A2D8">
      <w:r>
        <w:t>• A database server (PostgreSQL) for production deployment to replace the development SQLite database.</w:t>
      </w:r>
    </w:p>
    <w:p w14:paraId="72EFBD24">
      <w:r>
        <w:t>• Guidance from the project guide for optimizing the dashboard analytics queries and improving overall system performance.</w:t>
      </w:r>
    </w:p>
    <w:p w14:paraId="13048139">
      <w:r>
        <w:t>• Reference material and documentation for integrating third-party notification services (email/SMS) into the alerting module.</w:t>
      </w:r>
    </w:p>
    <w:p w14:paraId="7A800C29">
      <w:r>
        <w:br w:type="page"/>
      </w:r>
      <w:bookmarkStart w:id="0" w:name="_GoBack"/>
      <w:bookmarkEnd w:id="0"/>
    </w:p>
    <w:p w14:paraId="3ADA5198">
      <w:r>
        <w:rPr>
          <w:b/>
        </w:rPr>
        <w:t>6. Outcomes (Implications) Of Current Work</w:t>
      </w:r>
    </w:p>
    <w:p w14:paraId="46F772EE">
      <w:r>
        <w:t>• A fully functional full-stack DevOps management platform with secure JWT-based authentication and role-based access control for four user roles.</w:t>
      </w:r>
    </w:p>
    <w:p w14:paraId="72CE71DB">
      <w:r>
        <w:t>• Complete team and project management capabilities enabling organizations to manage members, roles, repositories, and environments through an intuitive web interface.</w:t>
      </w:r>
    </w:p>
    <w:p w14:paraId="3B6FDC77">
      <w:r>
        <w:t>• A working CI/CD deployment tracking system that simulates real deployment pipelines with versioning, rollback tracking, and environment management.</w:t>
      </w:r>
    </w:p>
    <w:p w14:paraId="2D0A4A4E">
      <w:r>
        <w:t>• A system monitoring module that performs automated URL health checks with ping history, uptime percentage calculation, and 24-hour failure tracking.</w:t>
      </w:r>
    </w:p>
    <w:p w14:paraId="3A936CA2">
      <w:r>
        <w:t>• A database layer with 18 well-designed models, proper relations, indexes, and constraints, providing a scalable foundation for future enhancements.</w:t>
      </w:r>
    </w:p>
    <w:p w14:paraId="78A71DB6">
      <w:r>
        <w:t>• The current modules have been unit tested and manually verified. The results demonstrate the feasibility and reliability of the platform for real-world DevOps workflows.</w:t>
      </w:r>
    </w:p>
    <w:p w14:paraId="5FBAEE1F">
      <w:r>
        <w:rPr>
          <w:b/>
        </w:rPr>
        <w:br w:type="textWrapping"/>
      </w:r>
      <w:r>
        <w:rPr>
          <w:b/>
        </w:rPr>
        <w:t>7. Patent/Paper Publication/Copyright Certificate Status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74CF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ED8F804">
            <w:pPr>
              <w:spacing w:after="0" w:line="240" w:lineRule="auto"/>
            </w:pPr>
          </w:p>
        </w:tc>
        <w:tc>
          <w:tcPr>
            <w:tcW w:w="2880" w:type="dxa"/>
          </w:tcPr>
          <w:p w14:paraId="240F4D51">
            <w:pPr>
              <w:spacing w:after="0" w:line="240" w:lineRule="auto"/>
            </w:pPr>
            <w:r>
              <w:t>YES</w:t>
            </w:r>
          </w:p>
        </w:tc>
        <w:tc>
          <w:tcPr>
            <w:tcW w:w="2880" w:type="dxa"/>
          </w:tcPr>
          <w:p w14:paraId="00DA1136">
            <w:pPr>
              <w:spacing w:after="0" w:line="240" w:lineRule="auto"/>
            </w:pPr>
            <w:r>
              <w:t>NO</w:t>
            </w:r>
          </w:p>
        </w:tc>
      </w:tr>
      <w:tr w14:paraId="0F4B2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3448F5B">
            <w:pPr>
              <w:spacing w:after="0" w:line="240" w:lineRule="auto"/>
            </w:pPr>
            <w:r>
              <w:t>Have you started writing the research paper for Journal/Conference?</w:t>
            </w:r>
          </w:p>
        </w:tc>
        <w:tc>
          <w:tcPr>
            <w:tcW w:w="2880" w:type="dxa"/>
          </w:tcPr>
          <w:p w14:paraId="434494CC">
            <w:pPr>
              <w:spacing w:after="0" w:line="240" w:lineRule="auto"/>
            </w:pPr>
            <w:r>
              <w:t>☑</w:t>
            </w:r>
          </w:p>
        </w:tc>
        <w:tc>
          <w:tcPr>
            <w:tcW w:w="2880" w:type="dxa"/>
          </w:tcPr>
          <w:p w14:paraId="255B7A16">
            <w:pPr>
              <w:spacing w:after="0" w:line="240" w:lineRule="auto"/>
            </w:pPr>
            <w:r>
              <w:t>☐</w:t>
            </w:r>
          </w:p>
        </w:tc>
      </w:tr>
      <w:tr w14:paraId="0FEE8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B3FD5EE">
            <w:pPr>
              <w:spacing w:after="0" w:line="240" w:lineRule="auto"/>
            </w:pPr>
            <w:r>
              <w:t>Have you identified a suitable journal or conference for publication?</w:t>
            </w:r>
          </w:p>
        </w:tc>
        <w:tc>
          <w:tcPr>
            <w:tcW w:w="2880" w:type="dxa"/>
          </w:tcPr>
          <w:p w14:paraId="53B0C71F">
            <w:pPr>
              <w:spacing w:after="0" w:line="240" w:lineRule="auto"/>
            </w:pPr>
            <w:r>
              <w:t>☑</w:t>
            </w:r>
          </w:p>
        </w:tc>
        <w:tc>
          <w:tcPr>
            <w:tcW w:w="2880" w:type="dxa"/>
          </w:tcPr>
          <w:p w14:paraId="5D278F5F">
            <w:pPr>
              <w:spacing w:after="0" w:line="240" w:lineRule="auto"/>
            </w:pPr>
            <w:r>
              <w:t>☐</w:t>
            </w:r>
          </w:p>
        </w:tc>
      </w:tr>
      <w:tr w14:paraId="4815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810150A">
            <w:pPr>
              <w:spacing w:after="0" w:line="240" w:lineRule="auto"/>
            </w:pPr>
            <w:r>
              <w:t>Have you completed the literature survey?</w:t>
            </w:r>
          </w:p>
        </w:tc>
        <w:tc>
          <w:tcPr>
            <w:tcW w:w="2880" w:type="dxa"/>
          </w:tcPr>
          <w:p w14:paraId="5C1E2A68">
            <w:pPr>
              <w:spacing w:after="0" w:line="240" w:lineRule="auto"/>
            </w:pPr>
            <w:r>
              <w:t>☑</w:t>
            </w:r>
          </w:p>
        </w:tc>
        <w:tc>
          <w:tcPr>
            <w:tcW w:w="2880" w:type="dxa"/>
          </w:tcPr>
          <w:p w14:paraId="77D4345E">
            <w:pPr>
              <w:spacing w:after="0" w:line="240" w:lineRule="auto"/>
            </w:pPr>
            <w:r>
              <w:t>☐</w:t>
            </w:r>
          </w:p>
        </w:tc>
      </w:tr>
      <w:tr w14:paraId="66423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D688CD7">
            <w:pPr>
              <w:spacing w:after="0" w:line="240" w:lineRule="auto"/>
            </w:pPr>
            <w:r>
              <w:t>Have you prepared the problem statement based on the literature review?</w:t>
            </w:r>
          </w:p>
        </w:tc>
        <w:tc>
          <w:tcPr>
            <w:tcW w:w="2880" w:type="dxa"/>
          </w:tcPr>
          <w:p w14:paraId="3E2A6CDE">
            <w:pPr>
              <w:spacing w:after="0" w:line="240" w:lineRule="auto"/>
            </w:pPr>
            <w:r>
              <w:t>☑</w:t>
            </w:r>
          </w:p>
        </w:tc>
        <w:tc>
          <w:tcPr>
            <w:tcW w:w="2880" w:type="dxa"/>
          </w:tcPr>
          <w:p w14:paraId="219A1BF7">
            <w:pPr>
              <w:spacing w:after="0" w:line="240" w:lineRule="auto"/>
            </w:pPr>
            <w:r>
              <w:t>☐</w:t>
            </w:r>
          </w:p>
        </w:tc>
      </w:tr>
      <w:tr w14:paraId="4A428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58CBD72">
            <w:pPr>
              <w:spacing w:after="0" w:line="240" w:lineRule="auto"/>
            </w:pPr>
            <w:r>
              <w:t>Has your guide reviewed the research paper draft?</w:t>
            </w:r>
          </w:p>
        </w:tc>
        <w:tc>
          <w:tcPr>
            <w:tcW w:w="2880" w:type="dxa"/>
          </w:tcPr>
          <w:p w14:paraId="40FE50D1">
            <w:pPr>
              <w:spacing w:after="0" w:line="240" w:lineRule="auto"/>
            </w:pPr>
            <w:r>
              <w:t>☐</w:t>
            </w:r>
          </w:p>
        </w:tc>
        <w:tc>
          <w:tcPr>
            <w:tcW w:w="2880" w:type="dxa"/>
          </w:tcPr>
          <w:p w14:paraId="07BC6389">
            <w:pPr>
              <w:spacing w:after="0" w:line="240" w:lineRule="auto"/>
            </w:pPr>
            <w:r>
              <w:t>☑</w:t>
            </w:r>
          </w:p>
        </w:tc>
      </w:tr>
      <w:tr w14:paraId="4E14E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84C8F20">
            <w:pPr>
              <w:spacing w:after="0" w:line="240" w:lineRule="auto"/>
            </w:pPr>
            <w:r>
              <w:t>Have you finalized the research methodology?</w:t>
            </w:r>
          </w:p>
        </w:tc>
        <w:tc>
          <w:tcPr>
            <w:tcW w:w="2880" w:type="dxa"/>
          </w:tcPr>
          <w:p w14:paraId="24F494A8">
            <w:pPr>
              <w:spacing w:after="0" w:line="240" w:lineRule="auto"/>
            </w:pPr>
            <w:r>
              <w:t>☑</w:t>
            </w:r>
          </w:p>
        </w:tc>
        <w:tc>
          <w:tcPr>
            <w:tcW w:w="2880" w:type="dxa"/>
          </w:tcPr>
          <w:p w14:paraId="2769F416">
            <w:pPr>
              <w:spacing w:after="0" w:line="240" w:lineRule="auto"/>
            </w:pPr>
            <w:r>
              <w:t>☐</w:t>
            </w:r>
          </w:p>
        </w:tc>
      </w:tr>
    </w:tbl>
    <w:p w14:paraId="73A13476">
      <w:pPr>
        <w:jc w:val="center"/>
      </w:pPr>
      <w:r>
        <w:t>Table 6.1: Patent/Paper Publication/Copyright Certificate Status</w:t>
      </w:r>
    </w:p>
    <w:p w14:paraId="1B36655F">
      <w:r>
        <w:br w:type="page"/>
      </w:r>
    </w:p>
    <w:p w14:paraId="7DBBA017">
      <w:r>
        <w:rPr>
          <w:b/>
        </w:rPr>
        <w:t>8. Conclusion</w:t>
      </w:r>
    </w:p>
    <w:p w14:paraId="02047DED">
      <w:r>
        <w:t>The first phase of the DevHub DevOps Management Platform has been successfully implemented. Three out of six modules (Authentication &amp; Authorization, Team &amp; Project Management, and CI/CD Deployment Tracking) have been completed and tested. The work completed so far demonstrates a solid understanding of full-stack development, database design, REST API development, and DevOps concepts. The remaining modules—System Monitoring &amp; Alerting, Dashboard &amp; Analytics, and Security, Testing &amp; Deployment—are planned for completion in the next phase. The project is progressing as per the planned timeline, and the team is confident of delivering the complete solution within the scheduled period.</w:t>
      </w:r>
    </w:p>
    <w:p w14:paraId="76621C69">
      <w:r>
        <w:br w:type="page"/>
      </w:r>
    </w:p>
    <w:p w14:paraId="2A44ED29">
      <w:r>
        <w:rPr>
          <w:b/>
        </w:rPr>
        <w:t>9. Conclusion</w:t>
      </w:r>
    </w:p>
    <w:p w14:paraId="7A5D57F1">
      <w:r>
        <w:rPr>
          <w:b/>
        </w:rPr>
        <w:t>• Guide's Remarks</w:t>
      </w:r>
    </w:p>
    <w:p w14:paraId="513ED7F4">
      <w:r>
        <w:t>– Comments on progress work: __________________________________________________</w:t>
      </w:r>
    </w:p>
    <w:p w14:paraId="5B6D1340">
      <w:r>
        <w:t>______________________________________________________________________________</w:t>
      </w:r>
    </w:p>
    <w:p w14:paraId="3F18F41B">
      <w:r>
        <w:t>– Suggestions: ________________________________________________________________</w:t>
      </w:r>
    </w:p>
    <w:p w14:paraId="746D3BF7">
      <w:r>
        <w:t>______________________________________________________________________________</w:t>
      </w:r>
    </w:p>
    <w:p w14:paraId="55E70B9C">
      <w:r>
        <w:t>– Guide's signature: __________________________________</w:t>
      </w:r>
    </w:p>
    <w:p w14:paraId="50698284">
      <w:r>
        <w:t>– Date: __________________________________</w:t>
      </w:r>
    </w:p>
    <w:p w14:paraId="3351E0D1">
      <w:r>
        <w:rPr>
          <w:b/>
        </w:rPr>
        <w:br w:type="textWrapping"/>
      </w:r>
      <w:r>
        <w:rPr>
          <w:b/>
        </w:rPr>
        <w:t>• Group Name: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1"/>
        <w:gridCol w:w="1141"/>
        <w:gridCol w:w="1347"/>
        <w:gridCol w:w="3495"/>
        <w:gridCol w:w="1436"/>
        <w:gridCol w:w="756"/>
      </w:tblGrid>
      <w:tr w14:paraId="4D45E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76F9B49">
            <w:pPr>
              <w:spacing w:after="0" w:line="240" w:lineRule="auto"/>
            </w:pPr>
            <w:r>
              <w:t>Sr. No.</w:t>
            </w:r>
          </w:p>
        </w:tc>
        <w:tc>
          <w:tcPr>
            <w:tcW w:w="1440" w:type="dxa"/>
          </w:tcPr>
          <w:p w14:paraId="53CF8384">
            <w:pPr>
              <w:spacing w:after="0" w:line="240" w:lineRule="auto"/>
            </w:pPr>
            <w:r>
              <w:t>Name of group member</w:t>
            </w:r>
          </w:p>
        </w:tc>
        <w:tc>
          <w:tcPr>
            <w:tcW w:w="1440" w:type="dxa"/>
          </w:tcPr>
          <w:p w14:paraId="432237CA">
            <w:pPr>
              <w:spacing w:after="0" w:line="240" w:lineRule="auto"/>
            </w:pPr>
            <w:r>
              <w:t>Role in Project</w:t>
            </w:r>
          </w:p>
        </w:tc>
        <w:tc>
          <w:tcPr>
            <w:tcW w:w="1440" w:type="dxa"/>
          </w:tcPr>
          <w:p w14:paraId="635B16C9">
            <w:pPr>
              <w:spacing w:after="0" w:line="240" w:lineRule="auto"/>
            </w:pPr>
            <w:r>
              <w:t>Email id</w:t>
            </w:r>
          </w:p>
        </w:tc>
        <w:tc>
          <w:tcPr>
            <w:tcW w:w="1440" w:type="dxa"/>
          </w:tcPr>
          <w:p w14:paraId="1055C6B9">
            <w:pPr>
              <w:spacing w:after="0" w:line="240" w:lineRule="auto"/>
            </w:pPr>
            <w:r>
              <w:t>Contact No.</w:t>
            </w:r>
          </w:p>
        </w:tc>
        <w:tc>
          <w:tcPr>
            <w:tcW w:w="1440" w:type="dxa"/>
          </w:tcPr>
          <w:p w14:paraId="21D6F7C5">
            <w:pPr>
              <w:spacing w:after="0" w:line="240" w:lineRule="auto"/>
            </w:pPr>
            <w:r>
              <w:t>Sign</w:t>
            </w:r>
          </w:p>
        </w:tc>
      </w:tr>
      <w:tr w14:paraId="37DFF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B9CFC9C">
            <w:pPr>
              <w:spacing w:after="0" w:line="240" w:lineRule="auto"/>
            </w:pPr>
            <w:r>
              <w:t>1.</w:t>
            </w:r>
          </w:p>
        </w:tc>
        <w:tc>
          <w:tcPr>
            <w:tcW w:w="1440" w:type="dxa"/>
          </w:tcPr>
          <w:p w14:paraId="01E1584C">
            <w:pPr>
              <w:spacing w:after="0" w:line="240" w:lineRule="auto"/>
            </w:pPr>
            <w:r>
              <w:t>Shravani A. Bire</w:t>
            </w:r>
          </w:p>
        </w:tc>
        <w:tc>
          <w:tcPr>
            <w:tcW w:w="1440" w:type="dxa"/>
          </w:tcPr>
          <w:p w14:paraId="5895B243">
            <w:pPr>
              <w:spacing w:after="0" w:line="240" w:lineRule="auto"/>
            </w:pPr>
            <w:r>
              <w:t>CSEU23027</w:t>
            </w:r>
          </w:p>
        </w:tc>
        <w:tc>
          <w:tcPr>
            <w:tcW w:w="1440" w:type="dxa"/>
          </w:tcPr>
          <w:p w14:paraId="52CAC58F">
            <w:pPr>
              <w:spacing w:after="0" w:line="240" w:lineRule="auto"/>
            </w:pPr>
            <w:r>
              <w:t>shravanibire05@gmail.com</w:t>
            </w:r>
          </w:p>
        </w:tc>
        <w:tc>
          <w:tcPr>
            <w:tcW w:w="1440" w:type="dxa"/>
          </w:tcPr>
          <w:p w14:paraId="0081F33D">
            <w:pPr>
              <w:spacing w:after="0" w:line="240" w:lineRule="auto"/>
            </w:pPr>
            <w:r>
              <w:t>7387404939</w:t>
            </w:r>
          </w:p>
        </w:tc>
        <w:tc>
          <w:tcPr>
            <w:tcW w:w="1440" w:type="dxa"/>
          </w:tcPr>
          <w:p w14:paraId="3828E4CB">
            <w:pPr>
              <w:spacing w:after="0" w:line="240" w:lineRule="auto"/>
            </w:pPr>
          </w:p>
        </w:tc>
      </w:tr>
      <w:tr w14:paraId="41440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866C3A3">
            <w:pPr>
              <w:spacing w:after="0" w:line="240" w:lineRule="auto"/>
            </w:pPr>
            <w:r>
              <w:t>2.</w:t>
            </w:r>
          </w:p>
        </w:tc>
        <w:tc>
          <w:tcPr>
            <w:tcW w:w="1440" w:type="dxa"/>
          </w:tcPr>
          <w:p w14:paraId="11698CEF">
            <w:pPr>
              <w:spacing w:after="0" w:line="240" w:lineRule="auto"/>
            </w:pPr>
            <w:r>
              <w:t>Rashmi V. Kaware</w:t>
            </w:r>
          </w:p>
        </w:tc>
        <w:tc>
          <w:tcPr>
            <w:tcW w:w="1440" w:type="dxa"/>
          </w:tcPr>
          <w:p w14:paraId="70CD4338">
            <w:pPr>
              <w:spacing w:after="0" w:line="240" w:lineRule="auto"/>
            </w:pPr>
            <w:r>
              <w:t>CSEU23022</w:t>
            </w:r>
          </w:p>
        </w:tc>
        <w:tc>
          <w:tcPr>
            <w:tcW w:w="1440" w:type="dxa"/>
          </w:tcPr>
          <w:p w14:paraId="0C6981EE">
            <w:pPr>
              <w:spacing w:after="0" w:line="240" w:lineRule="auto"/>
            </w:pPr>
            <w:r>
              <w:t>rashmivijayraokaware@gmail.com</w:t>
            </w:r>
          </w:p>
        </w:tc>
        <w:tc>
          <w:tcPr>
            <w:tcW w:w="1440" w:type="dxa"/>
          </w:tcPr>
          <w:p w14:paraId="18BDEF28">
            <w:pPr>
              <w:spacing w:after="0" w:line="240" w:lineRule="auto"/>
            </w:pPr>
            <w:r>
              <w:t>7249868581</w:t>
            </w:r>
          </w:p>
        </w:tc>
        <w:tc>
          <w:tcPr>
            <w:tcW w:w="1440" w:type="dxa"/>
          </w:tcPr>
          <w:p w14:paraId="4D51E373">
            <w:pPr>
              <w:spacing w:after="0" w:line="240" w:lineRule="auto"/>
            </w:pPr>
          </w:p>
        </w:tc>
      </w:tr>
      <w:tr w14:paraId="3F44F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B5FC46E">
            <w:pPr>
              <w:spacing w:after="0" w:line="240" w:lineRule="auto"/>
            </w:pPr>
            <w:r>
              <w:t>3.</w:t>
            </w:r>
          </w:p>
        </w:tc>
        <w:tc>
          <w:tcPr>
            <w:tcW w:w="1440" w:type="dxa"/>
          </w:tcPr>
          <w:p w14:paraId="5CFC8473">
            <w:pPr>
              <w:spacing w:after="0" w:line="240" w:lineRule="auto"/>
            </w:pPr>
            <w:r>
              <w:t>Minakshi S. Bobade</w:t>
            </w:r>
          </w:p>
        </w:tc>
        <w:tc>
          <w:tcPr>
            <w:tcW w:w="1440" w:type="dxa"/>
          </w:tcPr>
          <w:p w14:paraId="07EB192E">
            <w:pPr>
              <w:spacing w:after="0" w:line="240" w:lineRule="auto"/>
            </w:pPr>
            <w:r>
              <w:t>CSEU23019</w:t>
            </w:r>
          </w:p>
        </w:tc>
        <w:tc>
          <w:tcPr>
            <w:tcW w:w="1440" w:type="dxa"/>
          </w:tcPr>
          <w:p w14:paraId="7927E50F">
            <w:pPr>
              <w:spacing w:after="0" w:line="240" w:lineRule="auto"/>
            </w:pPr>
            <w:r>
              <w:t>minakshibobade@gmail.com</w:t>
            </w:r>
          </w:p>
        </w:tc>
        <w:tc>
          <w:tcPr>
            <w:tcW w:w="1440" w:type="dxa"/>
          </w:tcPr>
          <w:p w14:paraId="14A6D768">
            <w:pPr>
              <w:spacing w:after="0" w:line="240" w:lineRule="auto"/>
            </w:pPr>
            <w:r>
              <w:t>9673505760</w:t>
            </w:r>
          </w:p>
        </w:tc>
        <w:tc>
          <w:tcPr>
            <w:tcW w:w="1440" w:type="dxa"/>
          </w:tcPr>
          <w:p w14:paraId="44AFF62D">
            <w:pPr>
              <w:spacing w:after="0" w:line="240" w:lineRule="auto"/>
            </w:pPr>
          </w:p>
        </w:tc>
      </w:tr>
      <w:tr w14:paraId="7CF0A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585FA17">
            <w:pPr>
              <w:spacing w:after="0" w:line="240" w:lineRule="auto"/>
            </w:pPr>
            <w:r>
              <w:t>4.</w:t>
            </w:r>
          </w:p>
        </w:tc>
        <w:tc>
          <w:tcPr>
            <w:tcW w:w="1440" w:type="dxa"/>
          </w:tcPr>
          <w:p w14:paraId="211361FD">
            <w:pPr>
              <w:spacing w:after="0" w:line="240" w:lineRule="auto"/>
            </w:pPr>
            <w:r>
              <w:t>Gayatri A. Kanake</w:t>
            </w:r>
          </w:p>
        </w:tc>
        <w:tc>
          <w:tcPr>
            <w:tcW w:w="1440" w:type="dxa"/>
          </w:tcPr>
          <w:p w14:paraId="29B39813">
            <w:pPr>
              <w:spacing w:after="0" w:line="240" w:lineRule="auto"/>
            </w:pPr>
            <w:r>
              <w:t>CSEU23011</w:t>
            </w:r>
          </w:p>
        </w:tc>
        <w:tc>
          <w:tcPr>
            <w:tcW w:w="1440" w:type="dxa"/>
          </w:tcPr>
          <w:p w14:paraId="5B8BB81C">
            <w:pPr>
              <w:spacing w:after="0" w:line="240" w:lineRule="auto"/>
            </w:pPr>
            <w:r>
              <w:t>achalkinnake77@gmail.com</w:t>
            </w:r>
          </w:p>
        </w:tc>
        <w:tc>
          <w:tcPr>
            <w:tcW w:w="1440" w:type="dxa"/>
          </w:tcPr>
          <w:p w14:paraId="728DF617">
            <w:pPr>
              <w:spacing w:after="0" w:line="240" w:lineRule="auto"/>
            </w:pPr>
            <w:r>
              <w:t>7620939831</w:t>
            </w:r>
          </w:p>
        </w:tc>
        <w:tc>
          <w:tcPr>
            <w:tcW w:w="1440" w:type="dxa"/>
          </w:tcPr>
          <w:p w14:paraId="271DEC6E">
            <w:pPr>
              <w:spacing w:after="0" w:line="240" w:lineRule="auto"/>
            </w:pPr>
          </w:p>
        </w:tc>
      </w:tr>
      <w:tr w14:paraId="259DC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A4EB51C">
            <w:pPr>
              <w:spacing w:after="0" w:line="240" w:lineRule="auto"/>
            </w:pPr>
            <w:r>
              <w:t>5.</w:t>
            </w:r>
          </w:p>
        </w:tc>
        <w:tc>
          <w:tcPr>
            <w:tcW w:w="1440" w:type="dxa"/>
          </w:tcPr>
          <w:p w14:paraId="7E09BEB9">
            <w:pPr>
              <w:spacing w:after="0" w:line="240" w:lineRule="auto"/>
            </w:pPr>
            <w:r>
              <w:t>Sakshi G. Rathod</w:t>
            </w:r>
          </w:p>
        </w:tc>
        <w:tc>
          <w:tcPr>
            <w:tcW w:w="1440" w:type="dxa"/>
          </w:tcPr>
          <w:p w14:paraId="49E26EC7">
            <w:pPr>
              <w:spacing w:after="0" w:line="240" w:lineRule="auto"/>
            </w:pPr>
            <w:r>
              <w:t>CSEU23023</w:t>
            </w:r>
          </w:p>
        </w:tc>
        <w:tc>
          <w:tcPr>
            <w:tcW w:w="1440" w:type="dxa"/>
          </w:tcPr>
          <w:p w14:paraId="31124CB6">
            <w:pPr>
              <w:spacing w:after="0" w:line="240" w:lineRule="auto"/>
            </w:pPr>
            <w:r>
              <w:t>shkshrthd@gmail.com</w:t>
            </w:r>
          </w:p>
        </w:tc>
        <w:tc>
          <w:tcPr>
            <w:tcW w:w="1440" w:type="dxa"/>
          </w:tcPr>
          <w:p w14:paraId="77601360">
            <w:pPr>
              <w:spacing w:after="0" w:line="240" w:lineRule="auto"/>
            </w:pPr>
            <w:r>
              <w:t>9699206067</w:t>
            </w:r>
          </w:p>
        </w:tc>
        <w:tc>
          <w:tcPr>
            <w:tcW w:w="1440" w:type="dxa"/>
          </w:tcPr>
          <w:p w14:paraId="0603A7EB">
            <w:pPr>
              <w:spacing w:after="0" w:line="240" w:lineRule="auto"/>
            </w:pPr>
          </w:p>
        </w:tc>
      </w:tr>
      <w:tr w14:paraId="245C4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402D3EF">
            <w:pPr>
              <w:spacing w:after="0" w:line="240" w:lineRule="auto"/>
            </w:pPr>
            <w:r>
              <w:t>6.</w:t>
            </w:r>
          </w:p>
        </w:tc>
        <w:tc>
          <w:tcPr>
            <w:tcW w:w="1440" w:type="dxa"/>
          </w:tcPr>
          <w:p w14:paraId="171D24A7">
            <w:pPr>
              <w:spacing w:after="0" w:line="240" w:lineRule="auto"/>
            </w:pPr>
            <w:r>
              <w:t>Divyani v. Yerme</w:t>
            </w:r>
          </w:p>
        </w:tc>
        <w:tc>
          <w:tcPr>
            <w:tcW w:w="1440" w:type="dxa"/>
          </w:tcPr>
          <w:p w14:paraId="2E7C640E">
            <w:pPr>
              <w:spacing w:after="0" w:line="240" w:lineRule="auto"/>
            </w:pPr>
            <w:r>
              <w:t>CSEU23009</w:t>
            </w:r>
          </w:p>
        </w:tc>
        <w:tc>
          <w:tcPr>
            <w:tcW w:w="1440" w:type="dxa"/>
          </w:tcPr>
          <w:p w14:paraId="70CA3E4F">
            <w:pPr>
              <w:spacing w:after="0" w:line="240" w:lineRule="auto"/>
            </w:pPr>
            <w:r>
              <w:t>diuyerme11@gmail.com</w:t>
            </w:r>
          </w:p>
        </w:tc>
        <w:tc>
          <w:tcPr>
            <w:tcW w:w="1440" w:type="dxa"/>
          </w:tcPr>
          <w:p w14:paraId="7BAE8F11">
            <w:pPr>
              <w:spacing w:after="0" w:line="240" w:lineRule="auto"/>
            </w:pPr>
            <w:r>
              <w:t>9699450519</w:t>
            </w:r>
          </w:p>
        </w:tc>
        <w:tc>
          <w:tcPr>
            <w:tcW w:w="1440" w:type="dxa"/>
          </w:tcPr>
          <w:p w14:paraId="6988FAB4">
            <w:pPr>
              <w:spacing w:after="0" w:line="240" w:lineRule="auto"/>
            </w:pPr>
          </w:p>
        </w:tc>
      </w:tr>
    </w:tbl>
    <w:p w14:paraId="5E9E0857"/>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5804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1012</Words>
  <Characters>6118</Characters>
  <Lines>0</Lines>
  <Paragraphs>0</Paragraphs>
  <TotalTime>3</TotalTime>
  <ScaleCrop>false</ScaleCrop>
  <LinksUpToDate>false</LinksUpToDate>
  <CharactersWithSpaces>6990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Abhijwal Sangludkar</cp:lastModifiedBy>
  <dcterms:modified xsi:type="dcterms:W3CDTF">2026-08-08T18:55:03Z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eyJoZGlkIjoiZjEzYjk4ZWFiNTBkNDIwNWEwMjM1ZmFmZGM5MzFiMTciLCJ1c2VySWQiOiI1NjcyMTcwMDE2MjgifQ==</vt:lpwstr>
  </property>
  <property fmtid="{D5CDD505-2E9C-101B-9397-08002B2CF9AE}" pid="3" name="KSOProductBuildVer">
    <vt:lpwstr>1033-12.1.0.28032</vt:lpwstr>
  </property>
  <property fmtid="{D5CDD505-2E9C-101B-9397-08002B2CF9AE}" pid="4" name="ICV">
    <vt:lpwstr>840B6BF46BFF49EDB26EF64FFC759C5F_12</vt:lpwstr>
  </property>
</Properties>
</file>